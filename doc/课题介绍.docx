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F49FED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04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欢迎来到 2026 抖音电商AI全栈训练营！</w:t>
            </w:r>
          </w:p>
          <w:p w14:paraId="162FA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准备好接受挑战了吗？在这个课题中，你将亲手打造一套</w:t>
            </w:r>
            <w:r>
              <w:rPr>
                <w:rFonts w:ascii="Arial" w:hAnsi="Arial" w:eastAsia="等线" w:cs="Arial"/>
                <w:b/>
                <w:sz w:val="22"/>
              </w:rPr>
              <w:t>直播竞拍全栈系统</w:t>
            </w:r>
            <w:r>
              <w:rPr>
                <w:rFonts w:ascii="Arial" w:hAnsi="Arial" w:eastAsia="等线" w:cs="Arial"/>
                <w:sz w:val="22"/>
              </w:rPr>
              <w:t>，体验从 0 到 1 构建高并发实时应用的完整过程。当你完成时，你将拥有一份亮眼的项目经历，以及对 WebSocket、分布式锁、状态机等核心技术的深入理解。让我们一起开启这段技术之旅吧！</w:t>
            </w:r>
            <w:bookmarkStart w:id="16" w:name="_GoBack"/>
            <w:bookmarkEnd w:id="16"/>
          </w:p>
        </w:tc>
      </w:tr>
    </w:tbl>
    <w:p w14:paraId="304F0AB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 xml:space="preserve"> 课题名称</w:t>
      </w:r>
      <w:bookmarkEnd w:id="0"/>
    </w:p>
    <w:p w14:paraId="7A2616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「实时竞拍大师」—— 抖音电商直播竞拍全栈系统设计与实现</w:t>
      </w:r>
    </w:p>
    <w:p w14:paraId="2F781F05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 xml:space="preserve"> 课题背景</w:t>
      </w:r>
      <w:bookmarkEnd w:id="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9B9F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EF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想象这样一个场景：直播间里，一件稀世珠宝正在竞拍，数百人同时出价，价格每秒都在跳动，气氛紧张到窒息——</w:t>
            </w:r>
            <w:r>
              <w:rPr>
                <w:rFonts w:ascii="Arial" w:hAnsi="Arial" w:eastAsia="等线" w:cs="Arial"/>
                <w:b/>
                <w:sz w:val="22"/>
              </w:rPr>
              <w:t>这就是我们要你构建的系统！</w:t>
            </w:r>
          </w:p>
        </w:tc>
      </w:tr>
    </w:tbl>
    <w:p w14:paraId="4B3455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直播电商的兴起为高价值商品（珠宝、艺术品、二手奢侈品）开辟了全新赛道，这些商品价值难以统一定价，</w:t>
      </w:r>
      <w:r>
        <w:rPr>
          <w:rFonts w:ascii="Arial" w:hAnsi="Arial" w:eastAsia="等线" w:cs="Arial"/>
          <w:b/>
          <w:sz w:val="22"/>
        </w:rPr>
        <w:t>竞拍</w:t>
      </w:r>
      <w:r>
        <w:rPr>
          <w:rFonts w:ascii="Arial" w:hAnsi="Arial" w:eastAsia="等线" w:cs="Arial"/>
          <w:sz w:val="22"/>
        </w:rPr>
        <w:t>这种充满互动和竞争感的形式，能让市场动态定价最大化商品价值。你的任务是：</w:t>
      </w:r>
    </w:p>
    <w:p w14:paraId="354C4CA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前端：基于 </w:t>
      </w:r>
      <w:r>
        <w:rPr>
          <w:rFonts w:ascii="Arial" w:hAnsi="Arial" w:eastAsia="等线" w:cs="Arial"/>
          <w:b/>
          <w:sz w:val="22"/>
        </w:rPr>
        <w:t>React + TypeScript + WebSocket</w:t>
      </w:r>
      <w:r>
        <w:rPr>
          <w:rFonts w:ascii="Arial" w:hAnsi="Arial" w:eastAsia="等线" w:cs="Arial"/>
          <w:sz w:val="22"/>
        </w:rPr>
        <w:t xml:space="preserve"> 打造流畅的交互体验</w:t>
      </w:r>
    </w:p>
    <w:p w14:paraId="1A2DE3E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后端：</w:t>
      </w:r>
      <w:r>
        <w:rPr>
          <w:rFonts w:ascii="Arial" w:hAnsi="Arial" w:eastAsia="等线" w:cs="Arial"/>
          <w:b/>
          <w:sz w:val="22"/>
        </w:rPr>
        <w:t>优先Node/Go（其他语言也不限制</w:t>
      </w:r>
      <w:r>
        <w:rPr>
          <w:rFonts w:ascii="Arial" w:hAnsi="Arial" w:eastAsia="等线" w:cs="Arial"/>
          <w:sz w:val="22"/>
        </w:rPr>
        <w:t>）</w:t>
      </w:r>
      <w:r>
        <w:rPr>
          <w:rFonts w:ascii="Arial" w:hAnsi="Arial" w:eastAsia="等线" w:cs="Arial"/>
          <w:b/>
          <w:sz w:val="22"/>
        </w:rPr>
        <w:t>+ MySQL/Redis</w:t>
      </w:r>
      <w:r>
        <w:rPr>
          <w:rFonts w:ascii="Arial" w:hAnsi="Arial" w:eastAsia="等线" w:cs="Arial"/>
          <w:sz w:val="22"/>
        </w:rPr>
        <w:t xml:space="preserve"> 构建高并发处理能力</w:t>
      </w:r>
    </w:p>
    <w:p w14:paraId="31998B7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全流程：实现「商品上架 → 规则配置 → 实时出价 → 动态排名 → 竞拍成交」的完整闭环</w:t>
      </w:r>
    </w:p>
    <w:p w14:paraId="72835987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核心挑战</w:t>
      </w:r>
      <w:bookmarkEnd w:id="2"/>
    </w:p>
    <w:p w14:paraId="3AD888B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挑战一：复杂规则的逻辑攻坚</w:t>
      </w:r>
      <w:bookmarkEnd w:id="3"/>
    </w:p>
    <w:p w14:paraId="7A51A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竞拍规则就像一张精密的网，你需要把以下规则</w:t>
      </w:r>
      <w:r>
        <w:rPr>
          <w:rFonts w:ascii="Arial" w:hAnsi="Arial" w:eastAsia="等线" w:cs="Arial"/>
          <w:b/>
          <w:sz w:val="22"/>
        </w:rPr>
        <w:t>零漏洞</w:t>
      </w:r>
      <w:r>
        <w:rPr>
          <w:rFonts w:ascii="Arial" w:hAnsi="Arial" w:eastAsia="等线" w:cs="Arial"/>
          <w:sz w:val="22"/>
        </w:rPr>
        <w:t>地实现出来：</w:t>
      </w:r>
    </w:p>
    <w:p w14:paraId="04C663B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 元起拍</w:t>
      </w:r>
      <w:r>
        <w:rPr>
          <w:rFonts w:ascii="Arial" w:hAnsi="Arial" w:eastAsia="等线" w:cs="Arial"/>
          <w:sz w:val="22"/>
        </w:rPr>
        <w:t xml:space="preserve"> —— 从 0 开始，任何人都能参与</w:t>
      </w:r>
    </w:p>
    <w:p w14:paraId="2E672C13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加价幅度</w:t>
      </w:r>
      <w:r>
        <w:rPr>
          <w:rFonts w:ascii="Arial" w:hAnsi="Arial" w:eastAsia="等线" w:cs="Arial"/>
          <w:sz w:val="22"/>
        </w:rPr>
        <w:t xml:space="preserve"> —— 每次出价必须按固定幅度递增</w:t>
      </w:r>
    </w:p>
    <w:p w14:paraId="5703823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封顶价</w:t>
      </w:r>
      <w:r>
        <w:rPr>
          <w:rFonts w:ascii="Arial" w:hAnsi="Arial" w:eastAsia="等线" w:cs="Arial"/>
          <w:sz w:val="22"/>
        </w:rPr>
        <w:t xml:space="preserve"> —— 达到上限自动成交</w:t>
      </w:r>
    </w:p>
    <w:p w14:paraId="7617CE6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自动延时</w:t>
      </w:r>
      <w:r>
        <w:rPr>
          <w:rFonts w:ascii="Arial" w:hAnsi="Arial" w:eastAsia="等线" w:cs="Arial"/>
          <w:sz w:val="22"/>
        </w:rPr>
        <w:t xml:space="preserve"> —— 结束前有人出价，时间自动延长 10-30 秒</w:t>
      </w:r>
    </w:p>
    <w:p w14:paraId="7C8967C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异常取消</w:t>
      </w:r>
      <w:r>
        <w:rPr>
          <w:rFonts w:ascii="Arial" w:hAnsi="Arial" w:eastAsia="等线" w:cs="Arial"/>
          <w:sz w:val="22"/>
        </w:rPr>
        <w:t xml:space="preserve"> —— 主播可随时取消异常竞拍</w:t>
      </w:r>
    </w:p>
    <w:p w14:paraId="6DE31D4D">
      <w:pPr>
        <w:spacing w:before="120" w:after="120" w:line="288" w:lineRule="auto"/>
        <w:ind w:left="0"/>
        <w:jc w:val="left"/>
      </w:pPr>
    </w:p>
    <w:p w14:paraId="733EF7E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挑战二：毫秒级实时同步</w:t>
      </w:r>
      <w:bookmarkEnd w:id="4"/>
    </w:p>
    <w:p w14:paraId="1DDA16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想象一下：直播间里有 </w:t>
      </w:r>
      <w:r>
        <w:rPr>
          <w:rFonts w:ascii="Arial" w:hAnsi="Arial" w:eastAsia="等线" w:cs="Arial"/>
          <w:b/>
          <w:sz w:val="22"/>
        </w:rPr>
        <w:t>100+ 人同时狂点出价按钮</w:t>
      </w:r>
      <w:r>
        <w:rPr>
          <w:rFonts w:ascii="Arial" w:hAnsi="Arial" w:eastAsia="等线" w:cs="Arial"/>
          <w:sz w:val="22"/>
        </w:rPr>
        <w:t>，每个人都想在最后一秒绝杀。你需要确保：</w:t>
      </w:r>
    </w:p>
    <w:p w14:paraId="471AB7C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出价数据秒级同步，所有人看到的排名一致</w:t>
      </w:r>
    </w:p>
    <w:p w14:paraId="5B133A8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倒计时精确到毫秒，不能有任何偏差</w:t>
      </w:r>
    </w:p>
    <w:p w14:paraId="40C44CE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 WebSocket 连接稳定，即使网络波动也能自动重连</w:t>
      </w:r>
    </w:p>
    <w:p w14:paraId="37FB453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 不能出现数据延迟、页面卡顿、排名错乱</w:t>
      </w:r>
    </w:p>
    <w:p w14:paraId="301680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技术关键词</w:t>
      </w:r>
      <w:r>
        <w:rPr>
          <w:rFonts w:ascii="Arial" w:hAnsi="Arial" w:eastAsia="等线" w:cs="Arial"/>
          <w:sz w:val="22"/>
        </w:rPr>
        <w:t>：WebSocket 长连接、心跳保活、乐观锁、防抖节流</w:t>
      </w:r>
    </w:p>
    <w:p w14:paraId="0B885550">
      <w:pPr>
        <w:spacing w:before="120" w:after="120" w:line="288" w:lineRule="auto"/>
        <w:ind w:left="0"/>
        <w:jc w:val="left"/>
      </w:pPr>
    </w:p>
    <w:p w14:paraId="075500F5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项目要求</w:t>
      </w:r>
      <w:bookmarkEnd w:id="5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01D47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31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完成这个课题，你将收获什么？</w:t>
            </w:r>
          </w:p>
          <w:p w14:paraId="5B832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掌握 WebSocket 实时通信的完整实践</w:t>
            </w:r>
          </w:p>
          <w:p w14:paraId="7FABB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理解高并发场景下的数据一致性解决方案</w:t>
            </w:r>
          </w:p>
          <w:p w14:paraId="31E71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学会状态机设计和复杂业务规则的代码实现</w:t>
            </w:r>
          </w:p>
          <w:p w14:paraId="2BFBAE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 积累全栈项目经验，从数据库设计到前端交互一手包办</w:t>
            </w:r>
          </w:p>
        </w:tc>
      </w:tr>
    </w:tbl>
    <w:p w14:paraId="344A1A6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 xml:space="preserve"> 技术架构</w:t>
      </w:r>
      <w:bookmarkEnd w:id="6"/>
    </w:p>
    <w:p w14:paraId="1A33FED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</w:t>
      </w:r>
      <w:r>
        <w:rPr>
          <w:rFonts w:ascii="Arial" w:hAnsi="Arial" w:eastAsia="等线" w:cs="Arial"/>
          <w:sz w:val="22"/>
        </w:rPr>
        <w:t>：React + TypeScript，组件化开发，状态管理清晰</w:t>
      </w:r>
    </w:p>
    <w:p w14:paraId="7A1E145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</w:t>
      </w:r>
      <w:r>
        <w:rPr>
          <w:rFonts w:ascii="Arial" w:hAnsi="Arial" w:eastAsia="等线" w:cs="Arial"/>
          <w:sz w:val="22"/>
        </w:rPr>
        <w:t>：Node.js 或 Go（语言不限），RESTful API + WebSocket 双通道</w:t>
      </w:r>
    </w:p>
    <w:p w14:paraId="4E92D51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</w:t>
      </w:r>
      <w:r>
        <w:rPr>
          <w:rFonts w:ascii="Arial" w:hAnsi="Arial" w:eastAsia="等线" w:cs="Arial"/>
          <w:sz w:val="22"/>
        </w:rPr>
        <w:t>：MySQL / PostgreSQL 存储核心业务数据，Redis 应对高频读写</w:t>
      </w:r>
    </w:p>
    <w:p w14:paraId="48CA8FC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实时通信</w:t>
      </w:r>
      <w:r>
        <w:rPr>
          <w:rFonts w:ascii="Arial" w:hAnsi="Arial" w:eastAsia="等线" w:cs="Arial"/>
          <w:sz w:val="22"/>
        </w:rPr>
        <w:t>：WebSocket 长连接，支持房间级隔离，多直播间互不干扰</w:t>
      </w:r>
    </w:p>
    <w:p w14:paraId="67C9629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代码质量</w:t>
      </w:r>
      <w:r>
        <w:rPr>
          <w:rFonts w:ascii="Arial" w:hAnsi="Arial" w:eastAsia="等线" w:cs="Arial"/>
          <w:sz w:val="22"/>
        </w:rPr>
        <w:t>：分层架构合理，注释清晰，具备可维护性和扩展性</w:t>
      </w:r>
    </w:p>
    <w:p w14:paraId="1481E9AD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功能模块</w:t>
      </w:r>
      <w:bookmarkEnd w:id="7"/>
    </w:p>
    <w:p w14:paraId="4750FF2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商家/主播端（PC 管理后台）</w:t>
      </w:r>
      <w:bookmarkEnd w:id="8"/>
    </w:p>
    <w:p w14:paraId="3B95BD99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竞拍发布</w:t>
      </w:r>
      <w:r>
        <w:rPr>
          <w:rFonts w:ascii="Arial" w:hAnsi="Arial" w:eastAsia="等线" w:cs="Arial"/>
          <w:sz w:val="22"/>
        </w:rPr>
        <w:t>：上传商品（名称、图片、介绍），配置竞拍规则（起拍价、加价幅度、时长、封顶价、延时机制）</w:t>
      </w:r>
    </w:p>
    <w:p w14:paraId="0F8E781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商品管理</w:t>
      </w:r>
      <w:r>
        <w:rPr>
          <w:rFonts w:ascii="Arial" w:hAnsi="Arial" w:eastAsia="等线" w:cs="Arial"/>
          <w:sz w:val="22"/>
        </w:rPr>
        <w:t>：查看所有竞拍商品的状态、进度、成交结果；支持修改未开始竞拍的规则，取消异常竞拍</w:t>
      </w:r>
    </w:p>
    <w:p w14:paraId="2818C9B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订单管理</w:t>
      </w:r>
      <w:r>
        <w:rPr>
          <w:rFonts w:ascii="Arial" w:hAnsi="Arial" w:eastAsia="等线" w:cs="Arial"/>
          <w:sz w:val="22"/>
        </w:rPr>
        <w:t>：成交后自动生成订单，查看成交详情</w:t>
      </w:r>
    </w:p>
    <w:p w14:paraId="13E819B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621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9C1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用户端（移动端 H5/小程序）</w:t>
      </w:r>
      <w:bookmarkEnd w:id="9"/>
    </w:p>
    <w:p w14:paraId="1036021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直播间</w:t>
      </w:r>
      <w:r>
        <w:rPr>
          <w:rFonts w:ascii="Arial" w:hAnsi="Arial" w:eastAsia="等线" w:cs="Arial"/>
          <w:sz w:val="22"/>
        </w:rPr>
        <w:t>：可用固定视频或开源库模拟直播画面</w:t>
      </w:r>
    </w:p>
    <w:p w14:paraId="57A4B42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竞拍浏览</w:t>
      </w:r>
      <w:r>
        <w:rPr>
          <w:rFonts w:ascii="Arial" w:hAnsi="Arial" w:eastAsia="等线" w:cs="Arial"/>
          <w:sz w:val="22"/>
        </w:rPr>
        <w:t>：查看商品列表、详情、规则、当前出价、参与人数，接收出价提醒</w:t>
      </w:r>
    </w:p>
    <w:p w14:paraId="357E82C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出价参与</w:t>
      </w:r>
      <w:r>
        <w:rPr>
          <w:rFonts w:ascii="Arial" w:hAnsi="Arial" w:eastAsia="等线" w:cs="Arial"/>
          <w:sz w:val="22"/>
        </w:rPr>
        <w:t>：手动出价、实时查看排名，接收「被超越」「竞拍延时」「竞拍结束」等关键提醒</w:t>
      </w:r>
    </w:p>
    <w:p w14:paraId="419E904B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结果查看</w:t>
      </w:r>
      <w:r>
        <w:rPr>
          <w:rFonts w:ascii="Arial" w:hAnsi="Arial" w:eastAsia="等线" w:cs="Arial"/>
          <w:sz w:val="22"/>
        </w:rPr>
        <w:t>：查看成交情况，模拟支付流程，浏览历史竞拍记录</w:t>
      </w: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A54D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3F626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2076450"/>
                  <wp:effectExtent l="0" t="0" r="0" b="0"/>
                  <wp:docPr id="2" name="Draw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80E2F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1600200"/>
                  <wp:effectExtent l="0" t="0" r="0" b="0"/>
                  <wp:docPr id="3" name="Drawing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A1E25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1600200" cy="2009775"/>
                  <wp:effectExtent l="0" t="0" r="0" b="9525"/>
                  <wp:docPr id="4" name="Drawing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DCED9F"/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28E3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C0111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2686050"/>
                  <wp:effectExtent l="0" t="0" r="0" b="0"/>
                  <wp:docPr id="5" name="Drawing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EBA70"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B="0" distL="0" distR="0">
                  <wp:extent cx="2476500" cy="2371725"/>
                  <wp:effectExtent l="0" t="0" r="0" b="9525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C58D6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评分亮点（加分项）</w:t>
      </w:r>
      <w:bookmarkEnd w:id="10"/>
    </w:p>
    <w:p w14:paraId="507AD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想要在众多项目中脱颖而出？看看这些</w:t>
      </w:r>
      <w:r>
        <w:rPr>
          <w:rFonts w:ascii="Arial" w:hAnsi="Arial" w:eastAsia="等线" w:cs="Arial"/>
          <w:b/>
          <w:sz w:val="22"/>
        </w:rPr>
        <w:t>加分方向</w:t>
      </w:r>
      <w:r>
        <w:rPr>
          <w:rFonts w:ascii="Arial" w:hAnsi="Arial" w:eastAsia="等线" w:cs="Arial"/>
          <w:sz w:val="22"/>
        </w:rPr>
        <w:t>：</w:t>
      </w:r>
    </w:p>
    <w:p w14:paraId="19F8C88D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AI 全栈工具的深度应用</w:t>
      </w:r>
      <w:bookmarkEnd w:id="11"/>
    </w:p>
    <w:p w14:paraId="73C21F0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如何高效使用 AI 辅助编码？你的 AI 工具使用思路和流程沉淀</w:t>
      </w:r>
    </w:p>
    <w:p w14:paraId="5DFED54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代码贡献率的合理性评估（不是越高越好，关键在于</w:t>
      </w:r>
      <w:r>
        <w:rPr>
          <w:rFonts w:ascii="Arial" w:hAnsi="Arial" w:eastAsia="等线" w:cs="Arial"/>
          <w:b/>
          <w:sz w:val="22"/>
        </w:rPr>
        <w:t>关键决策点</w:t>
      </w:r>
      <w:r>
        <w:rPr>
          <w:rFonts w:ascii="Arial" w:hAnsi="Arial" w:eastAsia="等线" w:cs="Arial"/>
          <w:sz w:val="22"/>
        </w:rPr>
        <w:t>的人工把控）</w:t>
      </w:r>
    </w:p>
    <w:p w14:paraId="2A1A06A9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极致的竞价氛围体验</w:t>
      </w:r>
      <w:bookmarkEnd w:id="12"/>
    </w:p>
    <w:p w14:paraId="29E1A3F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动画效果：出价领先时「🎉 领先！」、被超越时「⚡ 被超越！」的情绪反馈</w:t>
      </w:r>
    </w:p>
    <w:p w14:paraId="47FF004A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实时排行榜：让用户一眼看到自己的位置和差距</w:t>
      </w:r>
    </w:p>
    <w:p w14:paraId="15FFC13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紧张感营造：倒计时动画、出价提示音等细节打磨</w:t>
      </w:r>
    </w:p>
    <w:p w14:paraId="7F0572C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高并发架构的硬核优化</w:t>
      </w:r>
      <w:bookmarkEnd w:id="13"/>
    </w:p>
    <w:p w14:paraId="30D1A08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 分层缓存策略，读写分离</w:t>
      </w:r>
    </w:p>
    <w:p w14:paraId="1542E30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分布式锁解决出价幂等性，</w:t>
      </w:r>
      <w:r>
        <w:rPr>
          <w:rFonts w:ascii="Arial" w:hAnsi="Arial" w:eastAsia="等线" w:cs="Arial"/>
          <w:b/>
          <w:sz w:val="22"/>
        </w:rPr>
        <w:t>绝对不允许一笔出价扣两次钱</w:t>
      </w:r>
    </w:p>
    <w:p w14:paraId="698B23A4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WebSocket 房间级路由隔离，支持单直播间 </w:t>
      </w:r>
      <w:r>
        <w:rPr>
          <w:rFonts w:ascii="Arial" w:hAnsi="Arial" w:eastAsia="等线" w:cs="Arial"/>
          <w:b/>
          <w:sz w:val="22"/>
        </w:rPr>
        <w:t>1000+ 用户同时在线</w:t>
      </w:r>
      <w:r>
        <w:rPr>
          <w:rFonts w:ascii="Arial" w:hAnsi="Arial" w:eastAsia="等线" w:cs="Arial"/>
          <w:sz w:val="22"/>
        </w:rPr>
        <w:t>（超越基础要求 10 倍！）</w:t>
      </w:r>
      <w:bookmarkStart w:id="14" w:name="heading_14"/>
    </w:p>
    <w:bookmarkEnd w:id="14"/>
    <w:p w14:paraId="7D534C50">
      <w:pPr>
        <w:spacing w:before="380" w:after="140" w:line="288" w:lineRule="auto"/>
        <w:ind w:left="0"/>
        <w:jc w:val="left"/>
        <w:outlineLvl w:val="0"/>
      </w:pPr>
      <w:bookmarkStart w:id="15" w:name="heading_16"/>
      <w:r>
        <w:rPr>
          <w:rFonts w:hint="eastAsia" w:ascii="Arial" w:hAnsi="Arial" w:eastAsia="等线" w:cs="Arial"/>
          <w:color w:val="3370FF"/>
          <w:sz w:val="36"/>
          <w:lang w:val="en-US" w:eastAsia="zh-CN"/>
        </w:rPr>
        <w:t>6</w:t>
      </w:r>
      <w:r>
        <w:rPr>
          <w:rFonts w:ascii="Arial" w:hAnsi="Arial" w:eastAsia="等线" w:cs="Arial"/>
          <w:color w:val="3370FF"/>
          <w:sz w:val="36"/>
        </w:rPr>
        <w:t xml:space="preserve">. </w:t>
      </w:r>
      <w:r>
        <w:rPr>
          <w:rFonts w:ascii="Arial" w:hAnsi="Arial" w:eastAsia="等线" w:cs="Arial"/>
          <w:b/>
          <w:sz w:val="36"/>
        </w:rPr>
        <w:t>评分标准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0"/>
        <w:gridCol w:w="4635"/>
        <w:gridCol w:w="1830"/>
      </w:tblGrid>
      <w:tr w14:paraId="019A88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F0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评分维度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B6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考察要点</w:t>
            </w:r>
          </w:p>
        </w:tc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80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建议权重</w:t>
            </w:r>
          </w:p>
        </w:tc>
      </w:tr>
      <w:tr w14:paraId="7D3704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6C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技术实现与工程完整度</w:t>
            </w:r>
          </w:p>
          <w:p w14:paraId="28AA1BC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BFD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完整工程链路：从竞拍数据采集（出价、用户行为）、数据治理，到开源模型调用（可选）、后端服务（出价校验、状态机管控）、接口网关，再到前端交互（氛围动画、实时反馈），链路的顺畅闭环度。</w:t>
            </w:r>
          </w:p>
        </w:tc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41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50%</w:t>
            </w:r>
          </w:p>
          <w:p w14:paraId="4F7D2E34">
            <w:pPr>
              <w:spacing w:before="120" w:after="120" w:line="288" w:lineRule="auto"/>
              <w:ind w:left="0"/>
              <w:jc w:val="left"/>
            </w:pPr>
          </w:p>
        </w:tc>
      </w:tr>
      <w:tr w14:paraId="241EFC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0328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01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系统可用性（断连重连、异常兜底）、性能、稳定性（缓存防击穿、数据一致性）、可观测性（竞拍状态监控、异常告警）。</w:t>
            </w:r>
          </w:p>
        </w:tc>
        <w:tc>
          <w:tcPr>
            <w:tcW w:w="18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88561">
            <w:pPr>
              <w:spacing w:before="120" w:after="120" w:line="288" w:lineRule="auto"/>
              <w:ind w:left="0"/>
              <w:jc w:val="left"/>
            </w:pPr>
          </w:p>
        </w:tc>
      </w:tr>
      <w:tr w14:paraId="2341E1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48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技术深度与创新性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FC6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技术选型（React/TypeScript/WebSocket/Node/Go/Redis/MySQL等）与课题场景（高并发直播竞拍）的适配性，是否针对核心挑战（实时同步、高并发、WebSocket不稳定）做针对性优化。</w:t>
            </w:r>
          </w:p>
        </w:tc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8D9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25%</w:t>
            </w:r>
          </w:p>
          <w:p w14:paraId="0AEB7785">
            <w:pPr>
              <w:spacing w:before="120" w:after="120" w:line="288" w:lineRule="auto"/>
              <w:ind w:left="0"/>
              <w:jc w:val="left"/>
            </w:pPr>
          </w:p>
        </w:tc>
      </w:tr>
      <w:tr w14:paraId="0A94C3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4F0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8F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是否在技术方案上有独特或前瞻性思考（如房间级WebSocket路由隔离、出价幂等性设计、跨端状态同步优化等），能否体现技术差异化优势。</w:t>
            </w:r>
          </w:p>
        </w:tc>
        <w:tc>
          <w:tcPr>
            <w:tcW w:w="18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5C9C2">
            <w:pPr>
              <w:spacing w:before="120" w:after="120" w:line="288" w:lineRule="auto"/>
              <w:ind w:left="0"/>
              <w:jc w:val="left"/>
            </w:pPr>
          </w:p>
        </w:tc>
      </w:tr>
      <w:tr w14:paraId="700AD0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5CE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AI使用与落地效果</w:t>
            </w:r>
          </w:p>
          <w:p w14:paraId="7FD4EFE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BD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• AI工具使用情况：是否合理使用AI工具（代码生成工具、开源模型调用工具、数据处理工具等），工具选择与课题需求的适配性，使用流程是否规范、可追溯。</w:t>
            </w:r>
          </w:p>
        </w:tc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BE7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15%</w:t>
            </w:r>
          </w:p>
          <w:p w14:paraId="3751BAED">
            <w:pPr>
              <w:spacing w:before="120" w:after="120" w:line="288" w:lineRule="auto"/>
              <w:ind w:left="0"/>
              <w:jc w:val="left"/>
            </w:pPr>
          </w:p>
        </w:tc>
      </w:tr>
      <w:tr w14:paraId="7376E4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BFC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FCD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AI代码贡献率：AI生成代码占项目核心代码（前后端业务逻辑、模型调用、交互组件）的比例，生成代码是否规范、可复用。</w:t>
            </w:r>
          </w:p>
        </w:tc>
        <w:tc>
          <w:tcPr>
            <w:tcW w:w="18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460E2">
            <w:pPr>
              <w:spacing w:before="120" w:after="120" w:line="288" w:lineRule="auto"/>
              <w:ind w:left="0"/>
              <w:jc w:val="left"/>
            </w:pPr>
          </w:p>
        </w:tc>
      </w:tr>
      <w:tr w14:paraId="7E035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64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项目材料完整度</w:t>
            </w: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74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提交的方案文档、演示视频（双端功能演示、高并发场景测试）、代码库等材料是否完整、规范，无缺失关键内容？</w:t>
            </w:r>
          </w:p>
        </w:tc>
        <w:tc>
          <w:tcPr>
            <w:tcW w:w="183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A7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10%</w:t>
            </w:r>
          </w:p>
          <w:p w14:paraId="7A9A3EB8">
            <w:pPr>
              <w:spacing w:before="120" w:after="120" w:line="288" w:lineRule="auto"/>
              <w:ind w:left="0"/>
              <w:jc w:val="left"/>
            </w:pPr>
          </w:p>
        </w:tc>
      </w:tr>
      <w:tr w14:paraId="3EDF36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AB57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97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• 方案阐述是否清晰、有条理，能明确体现核心挑战、技术方案、评判亮点；演示效果是否直观，能清晰展示全流程功能与技术优势？</w:t>
            </w:r>
          </w:p>
        </w:tc>
        <w:tc>
          <w:tcPr>
            <w:tcW w:w="1830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27BD2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280EE5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510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50B7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D5B79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563</Words>
  <Characters>627</Characters>
  <TotalTime>2</TotalTime>
  <ScaleCrop>false</ScaleCrop>
  <LinksUpToDate>false</LinksUpToDate>
  <CharactersWithSpaces>678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2026-05-23T07:33:00Z</dcterms:created>
  <dc:creator>Apache POI</dc:creator>
  <cp:lastModifiedBy>周良辰</cp:lastModifiedBy>
  <dcterms:modified xsi:type="dcterms:W3CDTF">2026-05-23T07:35:58Z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eyJoZGlkIjoiYzRkNmU3YjgwZWQyZDcxNjY4YmNjMGMxNmZjNDE3NDciLCJ1c2VySWQiOiIxNjE0MTA4NTY2In0=</vt:lpwstr>
  </property>
  <property fmtid="{D5CDD505-2E9C-101B-9397-08002B2CF9AE}" pid="3" name="KSOProductBuildVer">
    <vt:lpwstr>2052-12.1.0.24034</vt:lpwstr>
  </property>
  <property fmtid="{D5CDD505-2E9C-101B-9397-08002B2CF9AE}" pid="4" name="ICV">
    <vt:lpwstr>0E1D5CADF14D4F7A88C5C5DC07159C47_12</vt:lpwstr>
  </property>
</Properties>
</file>